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Data Model:</w:t>
      </w:r>
    </w:p>
    <w:p>
      <w:r>
        <w:drawing>
          <wp:inline distT="0" distB="0" distL="114300" distR="114300">
            <wp:extent cx="5267960" cy="2958465"/>
            <wp:effectExtent l="0" t="0" r="5080" b="133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Create a MODEL: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Lets create a new app called </w:t>
      </w:r>
      <w:r>
        <w:rPr>
          <w:rFonts w:hint="default"/>
          <w:b/>
          <w:bCs/>
          <w:lang w:val="en-US"/>
        </w:rPr>
        <w:t>meetings</w:t>
      </w:r>
      <w:r>
        <w:rPr>
          <w:rFonts w:hint="default"/>
          <w:lang w:val="en-US"/>
        </w:rPr>
        <w:t>:</w:t>
      </w:r>
    </w:p>
    <w:p>
      <w:pPr>
        <w:rPr>
          <w:rFonts w:hint="default"/>
          <w:lang w:val="en-US"/>
        </w:rPr>
      </w:pPr>
    </w:p>
    <w:p>
      <w:pPr>
        <w:ind w:firstLine="720" w:firstLineChars="0"/>
        <w:rPr>
          <w:rFonts w:hint="default"/>
          <w:color w:val="0000FF"/>
          <w:sz w:val="24"/>
          <w:szCs w:val="24"/>
          <w:lang w:val="en-US"/>
        </w:rPr>
      </w:pPr>
      <w:r>
        <w:rPr>
          <w:rFonts w:hint="default"/>
          <w:color w:val="0000FF"/>
          <w:sz w:val="24"/>
          <w:szCs w:val="24"/>
          <w:lang w:val="en-US"/>
        </w:rPr>
        <w:t>python manage.py startapp meetings</w:t>
      </w:r>
    </w:p>
    <w:p>
      <w:r>
        <w:drawing>
          <wp:inline distT="0" distB="0" distL="114300" distR="114300">
            <wp:extent cx="5273675" cy="2084705"/>
            <wp:effectExtent l="0" t="0" r="14605" b="3175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Folder will created.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Add the application in </w:t>
      </w:r>
      <w:r>
        <w:rPr>
          <w:rFonts w:hint="default"/>
          <w:b/>
          <w:bCs/>
          <w:lang w:val="en-US"/>
        </w:rPr>
        <w:t xml:space="preserve">Meeting_planner--&gt;settings.py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4785360" cy="3101340"/>
            <wp:effectExtent l="0" t="0" r="0" b="762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In </w:t>
      </w:r>
      <w:r>
        <w:rPr>
          <w:rFonts w:hint="default"/>
          <w:b/>
          <w:bCs/>
          <w:lang w:val="en-US"/>
        </w:rPr>
        <w:t>models.py</w:t>
      </w:r>
      <w:r>
        <w:rPr>
          <w:rFonts w:hint="default"/>
          <w:lang w:val="en-US"/>
        </w:rPr>
        <w:t xml:space="preserve"> file written the model class: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color w:val="000000" w:themeColor="text1"/>
          <w:sz w:val="20"/>
          <w:szCs w:val="20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ED7D31" w:themeColor="accent2"/>
          <w:sz w:val="24"/>
          <w:szCs w:val="24"/>
          <w:lang w:val="en-US"/>
          <w14:textFill>
            <w14:solidFill>
              <w14:schemeClr w14:val="accent2"/>
            </w14:solidFill>
          </w14:textFill>
        </w:rPr>
        <w:t xml:space="preserve">class Meeting(models.Model):   </w:t>
      </w:r>
      <w:r>
        <w:rPr>
          <w:rFonts w:hint="default"/>
          <w:color w:val="000000" w:themeColor="text1"/>
          <w:sz w:val="20"/>
          <w:szCs w:val="20"/>
          <w:lang w:val="en-US"/>
          <w14:textFill>
            <w14:solidFill>
              <w14:schemeClr w14:val="tx1"/>
            </w14:solidFill>
          </w14:textFill>
        </w:rPr>
        <w:t># models.Model was an base class which we inherited</w:t>
      </w:r>
    </w:p>
    <w:p>
      <w:pPr>
        <w:rPr>
          <w:rFonts w:hint="default"/>
          <w:color w:val="ED7D31" w:themeColor="accent2"/>
          <w:sz w:val="24"/>
          <w:szCs w:val="24"/>
          <w:lang w:val="en-US"/>
          <w14:textFill>
            <w14:solidFill>
              <w14:schemeClr w14:val="accent2"/>
            </w14:solidFill>
          </w14:textFill>
        </w:rPr>
      </w:pPr>
      <w:r>
        <w:rPr>
          <w:rFonts w:hint="default"/>
          <w:color w:val="ED7D31" w:themeColor="accent2"/>
          <w:sz w:val="24"/>
          <w:szCs w:val="24"/>
          <w:lang w:val="en-US"/>
          <w14:textFill>
            <w14:solidFill>
              <w14:schemeClr w14:val="accent2"/>
            </w14:solidFill>
          </w14:textFill>
        </w:rPr>
        <w:tab/>
      </w:r>
      <w:r>
        <w:rPr>
          <w:rFonts w:hint="default"/>
          <w:color w:val="ED7D31" w:themeColor="accent2"/>
          <w:sz w:val="24"/>
          <w:szCs w:val="24"/>
          <w:lang w:val="en-US"/>
          <w14:textFill>
            <w14:solidFill>
              <w14:schemeClr w14:val="accent2"/>
            </w14:solidFill>
          </w14:textFill>
        </w:rPr>
        <w:t>Title = models.CharField(max_length = 200)</w:t>
      </w:r>
    </w:p>
    <w:p>
      <w:pPr>
        <w:rPr>
          <w:rFonts w:hint="default"/>
          <w:color w:val="ED7D31" w:themeColor="accent2"/>
          <w:sz w:val="24"/>
          <w:szCs w:val="24"/>
          <w:lang w:val="en-US"/>
          <w14:textFill>
            <w14:solidFill>
              <w14:schemeClr w14:val="accent2"/>
            </w14:solidFill>
          </w14:textFill>
        </w:rPr>
      </w:pPr>
      <w:r>
        <w:rPr>
          <w:rFonts w:hint="default"/>
          <w:color w:val="ED7D31" w:themeColor="accent2"/>
          <w:sz w:val="24"/>
          <w:szCs w:val="24"/>
          <w:lang w:val="en-US"/>
          <w14:textFill>
            <w14:solidFill>
              <w14:schemeClr w14:val="accent2"/>
            </w14:solidFill>
          </w14:textFill>
        </w:rPr>
        <w:tab/>
      </w:r>
      <w:r>
        <w:rPr>
          <w:rFonts w:hint="default"/>
          <w:color w:val="ED7D31" w:themeColor="accent2"/>
          <w:sz w:val="24"/>
          <w:szCs w:val="24"/>
          <w:lang w:val="en-US"/>
          <w14:textFill>
            <w14:solidFill>
              <w14:schemeClr w14:val="accent2"/>
            </w14:solidFill>
          </w14:textFill>
        </w:rPr>
        <w:t>Date = models.DateField()</w:t>
      </w:r>
    </w:p>
    <w:p>
      <w:pPr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>Once it done make the migration:</w:t>
      </w:r>
    </w:p>
    <w:p>
      <w:pPr>
        <w:rPr>
          <w:rFonts w:hint="default"/>
          <w:color w:val="ED7D31" w:themeColor="accent2"/>
          <w:lang w:val="en-US"/>
          <w14:textFill>
            <w14:solidFill>
              <w14:schemeClr w14:val="accent2"/>
            </w14:solidFill>
          </w14:textFill>
        </w:rPr>
      </w:pP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>By using command</w:t>
      </w:r>
      <w:r>
        <w:rPr>
          <w:rFonts w:hint="default"/>
          <w:color w:val="ED7D31" w:themeColor="accent2"/>
          <w:lang w:val="en-US"/>
          <w14:textFill>
            <w14:solidFill>
              <w14:schemeClr w14:val="accent2"/>
            </w14:solidFill>
          </w14:textFill>
        </w:rPr>
        <w:t xml:space="preserve"> </w:t>
      </w:r>
      <w:r>
        <w:rPr>
          <w:rFonts w:hint="default"/>
          <w:color w:val="ED7D31" w:themeColor="accent2"/>
          <w:sz w:val="24"/>
          <w:szCs w:val="24"/>
          <w:lang w:val="en-US"/>
          <w14:textFill>
            <w14:solidFill>
              <w14:schemeClr w14:val="accent2"/>
            </w14:solidFill>
          </w14:textFill>
        </w:rPr>
        <w:t>python manage.py makemigrations</w:t>
      </w:r>
    </w:p>
    <w:p>
      <w:pP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036820" cy="518160"/>
            <wp:effectExtent l="0" t="0" r="7620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>Now you can new file is created in meeting--&gt;migrations folder</w:t>
      </w:r>
    </w:p>
    <w:p>
      <w:pP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1770" cy="983615"/>
            <wp:effectExtent l="0" t="0" r="1270" b="698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File content</w:t>
      </w:r>
    </w:p>
    <w:p>
      <w:r>
        <w:drawing>
          <wp:inline distT="0" distB="0" distL="114300" distR="114300">
            <wp:extent cx="5267960" cy="2891155"/>
            <wp:effectExtent l="0" t="0" r="5080" b="4445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Now we need to migrate this to our project: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Now run the command: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b w:val="0"/>
          <w:bCs w:val="0"/>
          <w:color w:val="ED7D31" w:themeColor="accent2"/>
          <w:sz w:val="24"/>
          <w:szCs w:val="24"/>
          <w:lang w:val="en-US"/>
          <w14:textFill>
            <w14:solidFill>
              <w14:schemeClr w14:val="accent2"/>
            </w14:solidFill>
          </w14:textFill>
        </w:rPr>
        <w:t>python  manage.py sqlmigrate meetings 0001</w:t>
      </w:r>
      <w:r>
        <w:rPr>
          <w:rFonts w:hint="default"/>
          <w:lang w:val="en-US"/>
        </w:rPr>
        <w:t xml:space="preserve">  # either you can gave entire name or number is enough.</w:t>
      </w:r>
    </w:p>
    <w:p>
      <w:r>
        <w:drawing>
          <wp:inline distT="0" distB="0" distL="114300" distR="114300">
            <wp:extent cx="5266690" cy="650240"/>
            <wp:effectExtent l="0" t="0" r="6350" b="508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5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The model is created now we need to migrate this </w:t>
      </w:r>
    </w:p>
    <w:p>
      <w:pPr>
        <w:rPr>
          <w:rFonts w:hint="default"/>
          <w:color w:val="ED7D31" w:themeColor="accent2"/>
          <w:lang w:val="en-US"/>
          <w14:textFill>
            <w14:solidFill>
              <w14:schemeClr w14:val="accent2"/>
            </w14:solidFill>
          </w14:textFill>
        </w:rPr>
      </w:pPr>
      <w:r>
        <w:rPr>
          <w:rFonts w:hint="default"/>
          <w:lang w:val="en-US"/>
        </w:rPr>
        <w:tab/>
      </w:r>
      <w:r>
        <w:rPr>
          <w:rFonts w:hint="default"/>
          <w:color w:val="ED7D31" w:themeColor="accent2"/>
          <w:sz w:val="24"/>
          <w:szCs w:val="24"/>
          <w:lang w:val="en-US"/>
          <w14:textFill>
            <w14:solidFill>
              <w14:schemeClr w14:val="accent2"/>
            </w14:solidFill>
          </w14:textFill>
        </w:rPr>
        <w:t>python  manage.py migrate</w:t>
      </w:r>
      <w:r>
        <w:rPr>
          <w:rFonts w:hint="default"/>
          <w:color w:val="ED7D31" w:themeColor="accent2"/>
          <w:lang w:val="en-US"/>
          <w14:textFill>
            <w14:solidFill>
              <w14:schemeClr w14:val="accent2"/>
            </w14:solidFill>
          </w14:textFill>
        </w:rPr>
        <w:t xml:space="preserve"> </w:t>
      </w:r>
    </w:p>
    <w:p>
      <w:pPr>
        <w:rPr>
          <w:rFonts w:hint="default"/>
          <w:color w:val="ED7D31" w:themeColor="accent2"/>
          <w:lang w:val="en-US"/>
          <w14:textFill>
            <w14:solidFill>
              <w14:schemeClr w14:val="accent2"/>
            </w14:solidFill>
          </w14:textFill>
        </w:rPr>
      </w:pPr>
    </w:p>
    <w:p>
      <w:pP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>now you can see the changes will done</w:t>
      </w:r>
    </w:p>
    <w:p>
      <w:r>
        <w:drawing>
          <wp:inline distT="0" distB="0" distL="114300" distR="114300">
            <wp:extent cx="5271770" cy="749935"/>
            <wp:effectExtent l="0" t="0" r="1270" b="12065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4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ADMIN: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Lets add some admin controls: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lang w:val="en-US"/>
        </w:rPr>
        <w:t>Lets dive to</w:t>
      </w:r>
      <w:r>
        <w:rPr>
          <w:rFonts w:hint="default"/>
          <w:b/>
          <w:bCs/>
          <w:lang w:val="en-US"/>
        </w:rPr>
        <w:t xml:space="preserve">  meetings--&gt; admin.py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Add our model into </w:t>
      </w:r>
      <w:r>
        <w:rPr>
          <w:rFonts w:hint="default"/>
          <w:b/>
          <w:bCs/>
          <w:lang w:val="en-US"/>
        </w:rPr>
        <w:t>admin.py</w:t>
      </w:r>
      <w:r>
        <w:rPr>
          <w:rFonts w:hint="default"/>
          <w:lang w:val="en-US"/>
        </w:rPr>
        <w:t xml:space="preserve"> file</w:t>
      </w:r>
    </w:p>
    <w:p>
      <w:r>
        <w:drawing>
          <wp:inline distT="0" distB="0" distL="114300" distR="114300">
            <wp:extent cx="3787140" cy="2293620"/>
            <wp:effectExtent l="0" t="0" r="7620" b="762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After this run the server and you can admin page  to access that  we need login username and password.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Lets create login username and password</w:t>
      </w:r>
    </w:p>
    <w:p>
      <w:pPr>
        <w:rPr>
          <w:rFonts w:hint="default"/>
          <w:color w:val="ED7D31" w:themeColor="accent2"/>
          <w:lang w:val="en-US"/>
          <w14:textFill>
            <w14:solidFill>
              <w14:schemeClr w14:val="accent2"/>
            </w14:solidFill>
          </w14:textFill>
        </w:rPr>
      </w:pPr>
      <w:r>
        <w:rPr>
          <w:rFonts w:hint="default"/>
          <w:lang w:val="en-US"/>
        </w:rPr>
        <w:tab/>
      </w:r>
      <w:r>
        <w:rPr>
          <w:rFonts w:hint="default"/>
          <w:color w:val="ED7D31" w:themeColor="accent2"/>
          <w:sz w:val="24"/>
          <w:szCs w:val="24"/>
          <w:lang w:val="en-US"/>
          <w14:textFill>
            <w14:solidFill>
              <w14:schemeClr w14:val="accent2"/>
            </w14:solidFill>
          </w14:textFill>
        </w:rPr>
        <w:t>python manage.py createsuperuser</w:t>
      </w:r>
    </w:p>
    <w:p>
      <w:pPr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Enter the username, mailid, password</w:t>
      </w:r>
    </w:p>
    <w:p>
      <w:r>
        <w:drawing>
          <wp:inline distT="0" distB="0" distL="114300" distR="114300">
            <wp:extent cx="5265420" cy="765810"/>
            <wp:effectExtent l="0" t="0" r="7620" b="1143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6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Now run the server and enter the password and username </w:t>
      </w:r>
    </w:p>
    <w:p>
      <w:r>
        <w:drawing>
          <wp:inline distT="0" distB="0" distL="114300" distR="114300">
            <wp:extent cx="5271135" cy="2282190"/>
            <wp:effectExtent l="0" t="0" r="1905" b="381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Once you logged in you access the database tables(python classes)</w:t>
      </w:r>
    </w:p>
    <w:p>
      <w:r>
        <w:drawing>
          <wp:inline distT="0" distB="0" distL="114300" distR="114300">
            <wp:extent cx="5267960" cy="2084070"/>
            <wp:effectExtent l="0" t="0" r="5080" b="381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Click Add on meeting to enter the values.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The Django having built in features to build basic web HTML pages. It will helps work.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Eg:</w:t>
      </w:r>
    </w:p>
    <w:p>
      <w:r>
        <w:drawing>
          <wp:inline distT="0" distB="0" distL="114300" distR="114300">
            <wp:extent cx="5267960" cy="1597025"/>
            <wp:effectExtent l="0" t="0" r="5080" b="3175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Enter the necessary details and choose any of save options. Once you done you can see result like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This.</w:t>
      </w:r>
    </w:p>
    <w:p>
      <w:r>
        <w:drawing>
          <wp:inline distT="0" distB="0" distL="114300" distR="114300">
            <wp:extent cx="5271135" cy="1936750"/>
            <wp:effectExtent l="0" t="0" r="1905" b="13970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default"/>
          <w:lang w:val="en-US"/>
        </w:rPr>
      </w:pPr>
      <w:r>
        <w:rPr>
          <w:rFonts w:hint="default"/>
          <w:lang w:val="en-US"/>
        </w:rPr>
        <w:t>, (2) are unique Id’s.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(note: this is not for user purpose)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REVIEW: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660015"/>
            <wp:effectExtent l="0" t="0" r="14605" b="6985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819400"/>
            <wp:effectExtent l="0" t="0" r="5715" b="0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[More django model :  visit 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"https://docs.djangoproject.com/en/4.1/ref/models/fields/" </w:instrText>
      </w:r>
      <w:r>
        <w:rPr>
          <w:rFonts w:hint="default"/>
          <w:lang w:val="en-US"/>
        </w:rPr>
        <w:fldChar w:fldCharType="separate"/>
      </w:r>
      <w:r>
        <w:rPr>
          <w:rStyle w:val="51"/>
          <w:rFonts w:hint="default"/>
          <w:lang w:val="en-US"/>
        </w:rPr>
        <w:t>https://docs.djangoproject.com/en/4.1/ref/models/fields/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4785" cy="2951480"/>
            <wp:effectExtent l="0" t="0" r="8255" b="5080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2994660"/>
            <wp:effectExtent l="0" t="0" r="7620" b="7620"/>
            <wp:docPr id="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bookmarkStart w:id="0" w:name="_GoBack"/>
      <w:bookmarkEnd w:id="0"/>
    </w:p>
    <w:p>
      <w:pPr>
        <w:numPr>
          <w:ilvl w:val="0"/>
          <w:numId w:val="0"/>
        </w:numPr>
      </w:pP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10">
    <w:nsid w:val="4407A476"/>
    <w:multiLevelType w:val="singleLevel"/>
    <w:tmpl w:val="4407A476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FA1FD6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3F3846B3"/>
    <w:rsid w:val="4FFA1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qFormat="1" w:unhideWhenUsed="0" w:uiPriority="0" w:semiHidden="0" w:name="table of authorities"/>
    <w:lsdException w:unhideWhenUsed="0" w:uiPriority="0" w:semiHidden="0" w:name="macro"/>
    <w:lsdException w:qFormat="1"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qFormat="1"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uiPriority w:val="0"/>
    <w:rPr>
      <w:sz w:val="16"/>
      <w:szCs w:val="16"/>
    </w:rPr>
  </w:style>
  <w:style w:type="paragraph" w:styleId="14">
    <w:name w:val="Block Text"/>
    <w:basedOn w:val="1"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uiPriority w:val="0"/>
    <w:pPr>
      <w:spacing w:after="120"/>
    </w:pPr>
  </w:style>
  <w:style w:type="paragraph" w:styleId="16">
    <w:name w:val="Body Text 2"/>
    <w:basedOn w:val="1"/>
    <w:uiPriority w:val="0"/>
    <w:pPr>
      <w:spacing w:after="120" w:line="480" w:lineRule="auto"/>
    </w:pPr>
  </w:style>
  <w:style w:type="paragraph" w:styleId="17">
    <w:name w:val="Body Text 3"/>
    <w:basedOn w:val="1"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uiPriority w:val="0"/>
    <w:pPr>
      <w:ind w:firstLine="420" w:firstLineChars="100"/>
    </w:pPr>
  </w:style>
  <w:style w:type="paragraph" w:styleId="19">
    <w:name w:val="Body Text Indent"/>
    <w:basedOn w:val="1"/>
    <w:uiPriority w:val="0"/>
    <w:pPr>
      <w:spacing w:after="120"/>
      <w:ind w:left="420" w:leftChars="200"/>
    </w:pPr>
  </w:style>
  <w:style w:type="paragraph" w:styleId="20">
    <w:name w:val="Body Text First Indent 2"/>
    <w:basedOn w:val="19"/>
    <w:uiPriority w:val="0"/>
    <w:pPr>
      <w:ind w:firstLine="420" w:firstLineChars="200"/>
    </w:pPr>
  </w:style>
  <w:style w:type="paragraph" w:styleId="21">
    <w:name w:val="Body Text Indent 2"/>
    <w:basedOn w:val="1"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uiPriority w:val="0"/>
    <w:pPr>
      <w:ind w:left="100" w:leftChars="2100"/>
    </w:pPr>
  </w:style>
  <w:style w:type="character" w:styleId="25">
    <w:name w:val="annotation reference"/>
    <w:basedOn w:val="11"/>
    <w:uiPriority w:val="0"/>
    <w:rPr>
      <w:sz w:val="21"/>
      <w:szCs w:val="21"/>
    </w:rPr>
  </w:style>
  <w:style w:type="paragraph" w:styleId="26">
    <w:name w:val="annotation text"/>
    <w:basedOn w:val="1"/>
    <w:uiPriority w:val="0"/>
    <w:pPr>
      <w:jc w:val="left"/>
    </w:pPr>
  </w:style>
  <w:style w:type="paragraph" w:styleId="27">
    <w:name w:val="annotation subject"/>
    <w:basedOn w:val="26"/>
    <w:next w:val="26"/>
    <w:uiPriority w:val="0"/>
    <w:rPr>
      <w:b/>
      <w:bCs/>
    </w:rPr>
  </w:style>
  <w:style w:type="paragraph" w:styleId="28">
    <w:name w:val="Date"/>
    <w:basedOn w:val="1"/>
    <w:next w:val="1"/>
    <w:uiPriority w:val="0"/>
    <w:pPr>
      <w:ind w:left="100" w:leftChars="2500"/>
    </w:pPr>
  </w:style>
  <w:style w:type="paragraph" w:styleId="29">
    <w:name w:val="Document Map"/>
    <w:basedOn w:val="1"/>
    <w:uiPriority w:val="0"/>
    <w:pPr>
      <w:shd w:val="clear" w:color="auto" w:fill="000080"/>
    </w:pPr>
  </w:style>
  <w:style w:type="paragraph" w:styleId="30">
    <w:name w:val="E-mail Signature"/>
    <w:basedOn w:val="1"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uiPriority w:val="0"/>
    <w:rPr>
      <w:vertAlign w:val="superscript"/>
    </w:rPr>
  </w:style>
  <w:style w:type="paragraph" w:styleId="33">
    <w:name w:val="endnote text"/>
    <w:basedOn w:val="1"/>
    <w:uiPriority w:val="0"/>
    <w:pPr>
      <w:snapToGrid w:val="0"/>
      <w:jc w:val="left"/>
    </w:pPr>
  </w:style>
  <w:style w:type="paragraph" w:styleId="34">
    <w:name w:val="envelope address"/>
    <w:basedOn w:val="1"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uiPriority w:val="0"/>
    <w:rPr>
      <w:color w:val="800080"/>
      <w:u w:val="single"/>
    </w:rPr>
  </w:style>
  <w:style w:type="paragraph" w:styleId="3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uiPriority w:val="0"/>
    <w:rPr>
      <w:vertAlign w:val="superscript"/>
    </w:rPr>
  </w:style>
  <w:style w:type="paragraph" w:styleId="39">
    <w:name w:val="footnote text"/>
    <w:basedOn w:val="1"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uiPriority w:val="0"/>
  </w:style>
  <w:style w:type="paragraph" w:styleId="42">
    <w:name w:val="HTML Address"/>
    <w:basedOn w:val="1"/>
    <w:uiPriority w:val="0"/>
    <w:rPr>
      <w:i/>
      <w:iCs/>
    </w:rPr>
  </w:style>
  <w:style w:type="character" w:styleId="43">
    <w:name w:val="HTML Cite"/>
    <w:basedOn w:val="11"/>
    <w:uiPriority w:val="0"/>
    <w:rPr>
      <w:i/>
      <w:iCs/>
    </w:rPr>
  </w:style>
  <w:style w:type="character" w:styleId="44">
    <w:name w:val="HTML Code"/>
    <w:basedOn w:val="11"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uiPriority w:val="0"/>
    <w:rPr>
      <w:i/>
      <w:iCs/>
    </w:rPr>
  </w:style>
  <w:style w:type="character" w:styleId="46">
    <w:name w:val="HTML Keyboard"/>
    <w:basedOn w:val="11"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uiPriority w:val="0"/>
    <w:rPr>
      <w:rFonts w:ascii="Courier New" w:hAnsi="Courier New" w:cs="Courier New"/>
    </w:rPr>
  </w:style>
  <w:style w:type="character" w:styleId="49">
    <w:name w:val="HTML Typewriter"/>
    <w:basedOn w:val="11"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uiPriority w:val="0"/>
    <w:rPr>
      <w:i/>
      <w:iCs/>
    </w:rPr>
  </w:style>
  <w:style w:type="character" w:styleId="51">
    <w:name w:val="Hyperlink"/>
    <w:basedOn w:val="11"/>
    <w:uiPriority w:val="0"/>
    <w:rPr>
      <w:color w:val="0000FF"/>
      <w:u w:val="single"/>
    </w:rPr>
  </w:style>
  <w:style w:type="paragraph" w:styleId="52">
    <w:name w:val="index 1"/>
    <w:basedOn w:val="1"/>
    <w:next w:val="1"/>
    <w:uiPriority w:val="0"/>
  </w:style>
  <w:style w:type="paragraph" w:styleId="53">
    <w:name w:val="index 2"/>
    <w:basedOn w:val="1"/>
    <w:next w:val="1"/>
    <w:uiPriority w:val="0"/>
    <w:pPr>
      <w:ind w:left="200" w:leftChars="200"/>
    </w:pPr>
  </w:style>
  <w:style w:type="paragraph" w:styleId="54">
    <w:name w:val="index 3"/>
    <w:basedOn w:val="1"/>
    <w:next w:val="1"/>
    <w:uiPriority w:val="0"/>
    <w:pPr>
      <w:ind w:left="400" w:leftChars="400"/>
    </w:pPr>
  </w:style>
  <w:style w:type="paragraph" w:styleId="55">
    <w:name w:val="index 4"/>
    <w:basedOn w:val="1"/>
    <w:next w:val="1"/>
    <w:uiPriority w:val="0"/>
    <w:pPr>
      <w:ind w:left="600" w:leftChars="600"/>
    </w:pPr>
  </w:style>
  <w:style w:type="paragraph" w:styleId="56">
    <w:name w:val="index 5"/>
    <w:basedOn w:val="1"/>
    <w:next w:val="1"/>
    <w:uiPriority w:val="0"/>
    <w:pPr>
      <w:ind w:left="800" w:leftChars="800"/>
    </w:pPr>
  </w:style>
  <w:style w:type="paragraph" w:styleId="57">
    <w:name w:val="index 6"/>
    <w:basedOn w:val="1"/>
    <w:next w:val="1"/>
    <w:uiPriority w:val="0"/>
    <w:pPr>
      <w:ind w:left="1000" w:leftChars="1000"/>
    </w:pPr>
  </w:style>
  <w:style w:type="paragraph" w:styleId="58">
    <w:name w:val="index 7"/>
    <w:basedOn w:val="1"/>
    <w:next w:val="1"/>
    <w:uiPriority w:val="0"/>
    <w:pPr>
      <w:ind w:left="1200" w:leftChars="1200"/>
    </w:pPr>
  </w:style>
  <w:style w:type="paragraph" w:styleId="59">
    <w:name w:val="index 8"/>
    <w:basedOn w:val="1"/>
    <w:next w:val="1"/>
    <w:uiPriority w:val="0"/>
    <w:pPr>
      <w:ind w:left="1400" w:leftChars="1400"/>
    </w:pPr>
  </w:style>
  <w:style w:type="paragraph" w:styleId="60">
    <w:name w:val="index 9"/>
    <w:basedOn w:val="1"/>
    <w:next w:val="1"/>
    <w:uiPriority w:val="0"/>
    <w:pPr>
      <w:ind w:left="1600" w:leftChars="1600"/>
    </w:pPr>
  </w:style>
  <w:style w:type="paragraph" w:styleId="61">
    <w:name w:val="index heading"/>
    <w:basedOn w:val="1"/>
    <w:next w:val="52"/>
    <w:uiPriority w:val="0"/>
    <w:rPr>
      <w:rFonts w:ascii="Arial" w:hAnsi="Arial" w:cs="Arial"/>
      <w:b/>
      <w:bCs/>
    </w:rPr>
  </w:style>
  <w:style w:type="character" w:styleId="62">
    <w:name w:val="line number"/>
    <w:basedOn w:val="11"/>
    <w:uiPriority w:val="0"/>
  </w:style>
  <w:style w:type="paragraph" w:styleId="63">
    <w:name w:val="List"/>
    <w:basedOn w:val="1"/>
    <w:uiPriority w:val="0"/>
    <w:pPr>
      <w:ind w:left="200" w:hanging="200" w:hangingChars="200"/>
    </w:pPr>
  </w:style>
  <w:style w:type="paragraph" w:styleId="64">
    <w:name w:val="List 2"/>
    <w:basedOn w:val="1"/>
    <w:uiPriority w:val="0"/>
    <w:pPr>
      <w:ind w:left="100" w:leftChars="200" w:hanging="200" w:hangingChars="200"/>
    </w:pPr>
  </w:style>
  <w:style w:type="paragraph" w:styleId="65">
    <w:name w:val="List 3"/>
    <w:basedOn w:val="1"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uiPriority w:val="0"/>
    <w:pPr>
      <w:ind w:left="100" w:leftChars="800" w:hanging="200" w:hangingChars="200"/>
    </w:pPr>
  </w:style>
  <w:style w:type="paragraph" w:styleId="68">
    <w:name w:val="List Bullet"/>
    <w:basedOn w:val="1"/>
    <w:uiPriority w:val="0"/>
    <w:pPr>
      <w:numPr>
        <w:ilvl w:val="0"/>
        <w:numId w:val="1"/>
      </w:numPr>
    </w:pPr>
  </w:style>
  <w:style w:type="paragraph" w:styleId="69">
    <w:name w:val="List Bullet 2"/>
    <w:basedOn w:val="1"/>
    <w:uiPriority w:val="0"/>
    <w:pPr>
      <w:numPr>
        <w:ilvl w:val="0"/>
        <w:numId w:val="2"/>
      </w:numPr>
    </w:pPr>
  </w:style>
  <w:style w:type="paragraph" w:styleId="70">
    <w:name w:val="List Bullet 3"/>
    <w:basedOn w:val="1"/>
    <w:uiPriority w:val="0"/>
    <w:pPr>
      <w:numPr>
        <w:ilvl w:val="0"/>
        <w:numId w:val="3"/>
      </w:numPr>
    </w:pPr>
  </w:style>
  <w:style w:type="paragraph" w:styleId="71">
    <w:name w:val="List Bullet 4"/>
    <w:basedOn w:val="1"/>
    <w:uiPriority w:val="0"/>
    <w:pPr>
      <w:numPr>
        <w:ilvl w:val="0"/>
        <w:numId w:val="4"/>
      </w:numPr>
    </w:pPr>
  </w:style>
  <w:style w:type="paragraph" w:styleId="72">
    <w:name w:val="List Bullet 5"/>
    <w:basedOn w:val="1"/>
    <w:uiPriority w:val="0"/>
    <w:pPr>
      <w:numPr>
        <w:ilvl w:val="0"/>
        <w:numId w:val="5"/>
      </w:numPr>
    </w:pPr>
  </w:style>
  <w:style w:type="paragraph" w:styleId="73">
    <w:name w:val="List Continue"/>
    <w:basedOn w:val="1"/>
    <w:uiPriority w:val="0"/>
    <w:pPr>
      <w:spacing w:after="120"/>
      <w:ind w:left="420" w:leftChars="200"/>
    </w:pPr>
  </w:style>
  <w:style w:type="paragraph" w:styleId="74">
    <w:name w:val="List Continue 2"/>
    <w:basedOn w:val="1"/>
    <w:uiPriority w:val="0"/>
    <w:pPr>
      <w:spacing w:after="120"/>
      <w:ind w:left="840" w:leftChars="400"/>
    </w:pPr>
  </w:style>
  <w:style w:type="paragraph" w:styleId="75">
    <w:name w:val="List Continue 3"/>
    <w:basedOn w:val="1"/>
    <w:uiPriority w:val="0"/>
    <w:pPr>
      <w:spacing w:after="120"/>
      <w:ind w:left="1260" w:leftChars="600"/>
    </w:pPr>
  </w:style>
  <w:style w:type="paragraph" w:styleId="76">
    <w:name w:val="List Continue 4"/>
    <w:basedOn w:val="1"/>
    <w:uiPriority w:val="0"/>
    <w:pPr>
      <w:spacing w:after="120"/>
      <w:ind w:left="1680" w:leftChars="800"/>
    </w:pPr>
  </w:style>
  <w:style w:type="paragraph" w:styleId="77">
    <w:name w:val="List Continue 5"/>
    <w:basedOn w:val="1"/>
    <w:uiPriority w:val="0"/>
    <w:pPr>
      <w:spacing w:after="120"/>
      <w:ind w:left="2100" w:leftChars="1000"/>
    </w:pPr>
  </w:style>
  <w:style w:type="paragraph" w:styleId="78">
    <w:name w:val="List Number"/>
    <w:basedOn w:val="1"/>
    <w:uiPriority w:val="0"/>
    <w:pPr>
      <w:numPr>
        <w:ilvl w:val="0"/>
        <w:numId w:val="6"/>
      </w:numPr>
    </w:pPr>
  </w:style>
  <w:style w:type="paragraph" w:styleId="79">
    <w:name w:val="List Number 2"/>
    <w:basedOn w:val="1"/>
    <w:uiPriority w:val="0"/>
    <w:pPr>
      <w:numPr>
        <w:ilvl w:val="0"/>
        <w:numId w:val="7"/>
      </w:numPr>
    </w:pPr>
  </w:style>
  <w:style w:type="paragraph" w:styleId="80">
    <w:name w:val="List Number 3"/>
    <w:basedOn w:val="1"/>
    <w:uiPriority w:val="0"/>
    <w:pPr>
      <w:numPr>
        <w:ilvl w:val="0"/>
        <w:numId w:val="8"/>
      </w:numPr>
    </w:pPr>
  </w:style>
  <w:style w:type="paragraph" w:styleId="81">
    <w:name w:val="List Number 4"/>
    <w:basedOn w:val="1"/>
    <w:uiPriority w:val="0"/>
    <w:pPr>
      <w:numPr>
        <w:ilvl w:val="0"/>
        <w:numId w:val="9"/>
      </w:numPr>
    </w:pPr>
  </w:style>
  <w:style w:type="paragraph" w:styleId="82">
    <w:name w:val="List Number 5"/>
    <w:basedOn w:val="1"/>
    <w:uiPriority w:val="0"/>
    <w:pPr>
      <w:numPr>
        <w:ilvl w:val="0"/>
        <w:numId w:val="10"/>
      </w:numPr>
    </w:pPr>
  </w:style>
  <w:style w:type="paragraph" w:styleId="83">
    <w:name w:val="macro"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uiPriority w:val="0"/>
    <w:rPr>
      <w:sz w:val="24"/>
      <w:szCs w:val="24"/>
    </w:rPr>
  </w:style>
  <w:style w:type="paragraph" w:styleId="86">
    <w:name w:val="Normal Indent"/>
    <w:basedOn w:val="1"/>
    <w:uiPriority w:val="0"/>
    <w:pPr>
      <w:ind w:firstLine="420" w:firstLineChars="200"/>
    </w:pPr>
  </w:style>
  <w:style w:type="paragraph" w:styleId="87">
    <w:name w:val="Note Heading"/>
    <w:basedOn w:val="1"/>
    <w:next w:val="1"/>
    <w:uiPriority w:val="0"/>
    <w:pPr>
      <w:jc w:val="center"/>
    </w:pPr>
  </w:style>
  <w:style w:type="character" w:styleId="88">
    <w:name w:val="page number"/>
    <w:basedOn w:val="11"/>
    <w:uiPriority w:val="0"/>
  </w:style>
  <w:style w:type="paragraph" w:styleId="89">
    <w:name w:val="Plain Text"/>
    <w:basedOn w:val="1"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uiPriority w:val="0"/>
  </w:style>
  <w:style w:type="paragraph" w:styleId="91">
    <w:name w:val="Signature"/>
    <w:basedOn w:val="1"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qFormat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2023-06-27T07:07:00Z</dcterms:created>
  <dc:creator>Hariharan.Sivakumar</dc:creator>
  <cp:lastModifiedBy>Hariharan.Sivakumar</cp:lastModifiedBy>
  <dcterms:modified xsi:type="dcterms:W3CDTF">2023-06-27T07:11:55Z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E3171C64E80447068E8C32E01DF1204E</vt:lpwstr>
  </property>
</Properties>
</file>